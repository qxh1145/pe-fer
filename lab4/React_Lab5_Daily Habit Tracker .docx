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2B12E">
      <w:pPr>
        <w:pStyle w:val="2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React Lab 5 – Daily Habit Tracker (Redux hoặc useContext + useReducer)</w:t>
      </w:r>
    </w:p>
    <w:p w14:paraId="7123EF13">
      <w:pPr>
        <w:rPr>
          <w:sz w:val="26"/>
          <w:szCs w:val="26"/>
        </w:rPr>
      </w:pPr>
      <w:r>
        <w:rPr>
          <w:sz w:val="26"/>
          <w:szCs w:val="26"/>
        </w:rPr>
        <w:t xml:space="preserve">Xây dựng ứng dụng quản lý thói quen hằng ngày. </w:t>
      </w:r>
    </w:p>
    <w:p w14:paraId="0A97A30B">
      <w:pPr>
        <w:rPr>
          <w:sz w:val="26"/>
          <w:szCs w:val="26"/>
        </w:rPr>
      </w:pPr>
      <w:r>
        <w:rPr>
          <w:sz w:val="26"/>
          <w:szCs w:val="26"/>
        </w:rPr>
        <w:t>📁 Suggested Folder Structure:</w:t>
      </w:r>
    </w:p>
    <w:p w14:paraId="70DD500B">
      <w:pPr>
        <w:pStyle w:val="23"/>
        <w:rPr>
          <w:sz w:val="26"/>
          <w:szCs w:val="26"/>
        </w:rPr>
      </w:pPr>
      <w:r>
        <w:rPr>
          <w:sz w:val="26"/>
          <w:szCs w:val="26"/>
        </w:rPr>
        <w:t>Functional Requirements:</w:t>
      </w:r>
    </w:p>
    <w:p w14:paraId="75549B85">
      <w:pPr>
        <w:pStyle w:val="29"/>
        <w:numPr>
          <w:ilvl w:val="0"/>
          <w:numId w:val="0"/>
        </w:numPr>
        <w:rPr>
          <w:sz w:val="26"/>
          <w:szCs w:val="26"/>
        </w:rPr>
      </w:pPr>
      <w:r>
        <w:rPr>
          <w:sz w:val="26"/>
          <w:szCs w:val="26"/>
        </w:rPr>
        <w:t>1. Thêm thói quen mới (title, day, goal): `ADD_HABIT` (1 mark)</w:t>
      </w:r>
    </w:p>
    <w:p w14:paraId="49DF4250">
      <w:pPr>
        <w:pStyle w:val="29"/>
        <w:numPr>
          <w:ilvl w:val="0"/>
          <w:numId w:val="0"/>
        </w:numPr>
        <w:rPr>
          <w:sz w:val="26"/>
          <w:szCs w:val="26"/>
        </w:rPr>
      </w:pPr>
      <w:r>
        <w:rPr>
          <w:sz w:val="26"/>
          <w:szCs w:val="26"/>
        </w:rPr>
        <w:t>2. Hiển thị theo từng ngày trong tuần (2 marks)</w:t>
      </w:r>
    </w:p>
    <w:p w14:paraId="14FFE0CA">
      <w:pPr>
        <w:pStyle w:val="29"/>
        <w:numPr>
          <w:ilvl w:val="0"/>
          <w:numId w:val="0"/>
        </w:numPr>
        <w:rPr>
          <w:sz w:val="26"/>
          <w:szCs w:val="26"/>
        </w:rPr>
      </w:pPr>
      <w:r>
        <w:rPr>
          <w:sz w:val="26"/>
          <w:szCs w:val="26"/>
        </w:rPr>
        <w:t>3. Toggle hoàn thành mỗi ngày (1 mark)</w:t>
      </w:r>
    </w:p>
    <w:p w14:paraId="375F642C">
      <w:pPr>
        <w:pStyle w:val="29"/>
        <w:numPr>
          <w:ilvl w:val="0"/>
          <w:numId w:val="0"/>
        </w:numPr>
        <w:rPr>
          <w:sz w:val="26"/>
          <w:szCs w:val="26"/>
        </w:rPr>
      </w:pPr>
      <w:r>
        <w:rPr>
          <w:sz w:val="26"/>
          <w:szCs w:val="26"/>
        </w:rPr>
        <w:t>4. Lọc thói quen theo ngày (`DayFilter`) (2 marks)</w:t>
      </w:r>
    </w:p>
    <w:p w14:paraId="6192CE10">
      <w:pPr>
        <w:pStyle w:val="29"/>
        <w:numPr>
          <w:ilvl w:val="0"/>
          <w:numId w:val="0"/>
        </w:numPr>
        <w:rPr>
          <w:sz w:val="26"/>
          <w:szCs w:val="26"/>
        </w:rPr>
      </w:pPr>
      <w:r>
        <w:rPr>
          <w:sz w:val="26"/>
          <w:szCs w:val="26"/>
        </w:rPr>
        <w:t>5. Xóa tất cả thói quen (`RESET_HABITS`) (1 mark)</w:t>
      </w:r>
    </w:p>
    <w:p w14:paraId="56ED0290">
      <w:pPr>
        <w:ind w:left="360"/>
        <w:rPr>
          <w:color w:val="EE0000"/>
          <w:sz w:val="26"/>
          <w:szCs w:val="26"/>
        </w:rPr>
      </w:pPr>
      <w:r>
        <w:rPr>
          <w:color w:val="EE0000"/>
          <w:sz w:val="26"/>
          <w:szCs w:val="26"/>
        </w:rPr>
        <w:t>Screenshot of your result</w:t>
      </w:r>
    </w:p>
    <w:p w14:paraId="1461958D">
      <w:pPr>
        <w:ind w:left="360"/>
        <w:rPr>
          <w:color w:val="EE0000"/>
          <w:sz w:val="26"/>
          <w:szCs w:val="26"/>
        </w:rPr>
      </w:pPr>
      <w:r>
        <w:drawing>
          <wp:inline distT="0" distB="0" distL="114300" distR="114300">
            <wp:extent cx="5484495" cy="7643495"/>
            <wp:effectExtent l="0" t="0" r="19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5E3391">
      <w:pPr>
        <w:pStyle w:val="23"/>
        <w:numPr>
          <w:ilvl w:val="0"/>
          <w:numId w:val="0"/>
        </w:numPr>
        <w:ind w:left="360"/>
        <w:rPr>
          <w:sz w:val="26"/>
          <w:szCs w:val="26"/>
        </w:rPr>
      </w:pPr>
    </w:p>
    <w:p w14:paraId="30EC04C7">
      <w:pPr>
        <w:ind w:left="360"/>
        <w:rPr>
          <w:color w:val="EE0000"/>
          <w:sz w:val="26"/>
          <w:szCs w:val="26"/>
        </w:rPr>
      </w:pPr>
      <w:r>
        <w:rPr>
          <w:color w:val="EE0000"/>
          <w:sz w:val="26"/>
          <w:szCs w:val="26"/>
        </w:rPr>
        <w:t>Screenshot of your code</w:t>
      </w:r>
    </w:p>
    <w:p w14:paraId="01C6565E">
      <w:pPr>
        <w:pStyle w:val="23"/>
        <w:numPr>
          <w:ilvl w:val="0"/>
          <w:numId w:val="0"/>
        </w:numPr>
        <w:ind w:left="360"/>
      </w:pPr>
    </w:p>
    <w:p w14:paraId="209F968C"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0121"/>
    <w:rsid w:val="0029639D"/>
    <w:rsid w:val="00326F90"/>
    <w:rsid w:val="00353459"/>
    <w:rsid w:val="00524FB2"/>
    <w:rsid w:val="00547A63"/>
    <w:rsid w:val="007071C9"/>
    <w:rsid w:val="00753149"/>
    <w:rsid w:val="00923419"/>
    <w:rsid w:val="00955142"/>
    <w:rsid w:val="009F2646"/>
    <w:rsid w:val="00AA1D8D"/>
    <w:rsid w:val="00AE1962"/>
    <w:rsid w:val="00AE62E7"/>
    <w:rsid w:val="00B47730"/>
    <w:rsid w:val="00CB0664"/>
    <w:rsid w:val="00CB21FF"/>
    <w:rsid w:val="00FC693F"/>
    <w:rsid w:val="43CE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71</Words>
  <Characters>409</Characters>
  <Lines>3</Lines>
  <Paragraphs>1</Paragraphs>
  <TotalTime>38</TotalTime>
  <ScaleCrop>false</ScaleCrop>
  <LinksUpToDate>false</LinksUpToDate>
  <CharactersWithSpaces>479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2025-07-04T00:25:00Z</dcterms:created>
  <dc:creator>python-docx</dc:creator>
  <dc:description>generated by python-docx</dc:description>
  <cp:lastModifiedBy>Trần Anh Quân</cp:lastModifiedBy>
  <dcterms:modified xsi:type="dcterms:W3CDTF">2025-11-04T09:39:06Z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8572F09B891B495D9989604677DF4774_12</vt:lpwstr>
  </property>
</Properties>
</file>